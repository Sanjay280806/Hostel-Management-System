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7EC5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t>SOFTWARE REQUIREMENTS SPECIFICATION (SRS)</w:t>
      </w:r>
      <w:r w:rsidRPr="008402C3">
        <w:rPr>
          <w:rFonts w:ascii="Times New Roman" w:hAnsi="Times New Roman" w:cs="Times New Roman"/>
          <w:sz w:val="24"/>
          <w:szCs w:val="24"/>
        </w:rPr>
        <w:br/>
      </w:r>
    </w:p>
    <w:p w14:paraId="48891D2A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i/>
          <w:sz w:val="24"/>
          <w:szCs w:val="24"/>
        </w:rPr>
        <w:t xml:space="preserve">A Template for Student </w:t>
      </w:r>
      <w:r w:rsidRPr="008402C3">
        <w:rPr>
          <w:rFonts w:ascii="Times New Roman" w:hAnsi="Times New Roman" w:cs="Times New Roman"/>
          <w:i/>
          <w:sz w:val="24"/>
          <w:szCs w:val="24"/>
          <w:lang w:val="en-IN"/>
        </w:rPr>
        <w:t xml:space="preserve">Mini </w:t>
      </w:r>
      <w:r w:rsidRPr="008402C3">
        <w:rPr>
          <w:rFonts w:ascii="Times New Roman" w:hAnsi="Times New Roman" w:cs="Times New Roman"/>
          <w:i/>
          <w:sz w:val="24"/>
          <w:szCs w:val="24"/>
        </w:rPr>
        <w:t>Projects</w:t>
      </w:r>
    </w:p>
    <w:p w14:paraId="4F30A6AE" w14:textId="77777777" w:rsidR="004751EB" w:rsidRPr="008402C3" w:rsidRDefault="004751EB" w:rsidP="008402C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4751EB" w:rsidRPr="008402C3" w14:paraId="4E3C2604" w14:textId="77777777">
        <w:tc>
          <w:tcPr>
            <w:tcW w:w="2880" w:type="dxa"/>
          </w:tcPr>
          <w:p w14:paraId="1877338F" w14:textId="77777777" w:rsidR="004751EB" w:rsidRPr="008402C3" w:rsidRDefault="00000000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Project Title:</w:t>
            </w:r>
          </w:p>
        </w:tc>
        <w:tc>
          <w:tcPr>
            <w:tcW w:w="6480" w:type="dxa"/>
          </w:tcPr>
          <w:p w14:paraId="3001C054" w14:textId="3E286200" w:rsidR="004751EB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Hostel Management System</w:t>
            </w:r>
          </w:p>
        </w:tc>
      </w:tr>
      <w:tr w:rsidR="004751EB" w:rsidRPr="008402C3" w14:paraId="3AFF0979" w14:textId="77777777">
        <w:tc>
          <w:tcPr>
            <w:tcW w:w="2880" w:type="dxa"/>
          </w:tcPr>
          <w:p w14:paraId="748B3693" w14:textId="77777777" w:rsidR="004751EB" w:rsidRPr="008402C3" w:rsidRDefault="00000000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Document Version:</w:t>
            </w:r>
          </w:p>
        </w:tc>
        <w:tc>
          <w:tcPr>
            <w:tcW w:w="6480" w:type="dxa"/>
          </w:tcPr>
          <w:p w14:paraId="1BB99E6A" w14:textId="77777777" w:rsidR="004751EB" w:rsidRPr="008402C3" w:rsidRDefault="00000000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1.0 Draft</w:t>
            </w:r>
          </w:p>
        </w:tc>
      </w:tr>
      <w:tr w:rsidR="004751EB" w:rsidRPr="008402C3" w14:paraId="04616C06" w14:textId="77777777">
        <w:tc>
          <w:tcPr>
            <w:tcW w:w="2880" w:type="dxa"/>
          </w:tcPr>
          <w:p w14:paraId="651B2CF0" w14:textId="77777777" w:rsidR="004751EB" w:rsidRPr="008402C3" w:rsidRDefault="00000000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Author(s) / Team:</w:t>
            </w:r>
          </w:p>
        </w:tc>
        <w:tc>
          <w:tcPr>
            <w:tcW w:w="6480" w:type="dxa"/>
          </w:tcPr>
          <w:p w14:paraId="547F2CC2" w14:textId="77777777" w:rsidR="004751EB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Samuthrika</w:t>
            </w:r>
            <w:proofErr w:type="spellEnd"/>
            <w:r w:rsidRPr="008402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shree</w:t>
            </w:r>
            <w:proofErr w:type="spellEnd"/>
            <w:r w:rsidRPr="008402C3">
              <w:rPr>
                <w:rFonts w:ascii="Times New Roman" w:hAnsi="Times New Roman" w:cs="Times New Roman"/>
                <w:sz w:val="24"/>
                <w:szCs w:val="24"/>
              </w:rPr>
              <w:t xml:space="preserve"> S – 24BCS237</w:t>
            </w:r>
          </w:p>
          <w:p w14:paraId="6234D549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Sanjay A – 24BCS239</w:t>
            </w:r>
          </w:p>
          <w:p w14:paraId="5E97E60D" w14:textId="74D49528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Shakthi Shree K G – 24BCS258</w:t>
            </w:r>
          </w:p>
        </w:tc>
      </w:tr>
      <w:tr w:rsidR="004751EB" w:rsidRPr="008402C3" w14:paraId="5FF97FA8" w14:textId="77777777">
        <w:tc>
          <w:tcPr>
            <w:tcW w:w="2880" w:type="dxa"/>
          </w:tcPr>
          <w:p w14:paraId="2879D9DA" w14:textId="77777777" w:rsidR="004751EB" w:rsidRPr="008402C3" w:rsidRDefault="00000000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Date of Release:</w:t>
            </w:r>
          </w:p>
        </w:tc>
        <w:tc>
          <w:tcPr>
            <w:tcW w:w="6480" w:type="dxa"/>
          </w:tcPr>
          <w:p w14:paraId="65A75875" w14:textId="2FBC97AB" w:rsidR="004751EB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</w:rPr>
              <w:t>03/08/26</w:t>
            </w:r>
          </w:p>
        </w:tc>
      </w:tr>
    </w:tbl>
    <w:p w14:paraId="01A3333E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br w:type="page"/>
      </w:r>
    </w:p>
    <w:p w14:paraId="6CF17184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lastRenderedPageBreak/>
        <w:t>1. Introduction</w:t>
      </w:r>
    </w:p>
    <w:p w14:paraId="0846D769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Overview</w:t>
      </w:r>
    </w:p>
    <w:p w14:paraId="20C284C7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Hostel Management System (HMS) is a web-based application designed to automate and simplify hostel administration. The system manages student registrations, room allocations, fee payments, complaints, visitor records, attendance, and administrative activities through a centralized platform.</w:t>
      </w:r>
    </w:p>
    <w:p w14:paraId="5321FA56" w14:textId="4DC2B9EC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Traditional hostel management relies heavily on manual records and paperwork, making it time-consuming and </w:t>
      </w:r>
      <w:proofErr w:type="gramStart"/>
      <w:r w:rsidRPr="008402C3">
        <w:rPr>
          <w:rFonts w:ascii="Times New Roman" w:hAnsi="Times New Roman" w:cs="Times New Roman"/>
          <w:sz w:val="24"/>
          <w:szCs w:val="24"/>
          <w:lang w:val="en-IN"/>
        </w:rPr>
        <w:t>error-prone</w:t>
      </w:r>
      <w:proofErr w:type="gramEnd"/>
      <w:r w:rsidRPr="008402C3">
        <w:rPr>
          <w:rFonts w:ascii="Times New Roman" w:hAnsi="Times New Roman" w:cs="Times New Roman"/>
          <w:sz w:val="24"/>
          <w:szCs w:val="24"/>
          <w:lang w:val="en-IN"/>
        </w:rPr>
        <w:t>. This software provides a digital solution that improves efficiency, accuracy, transparency, and security.</w:t>
      </w:r>
    </w:p>
    <w:p w14:paraId="6A2379D7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t>1.1 Purpose</w:t>
      </w:r>
    </w:p>
    <w:p w14:paraId="2B5D6BBE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purpose of this Software Requirements Specification (SRS) document is to describe the functional and non-functional requirements of the Hostel Management System.</w:t>
      </w:r>
    </w:p>
    <w:p w14:paraId="39FB2A85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This document serves as a reference for:</w:t>
      </w:r>
    </w:p>
    <w:p w14:paraId="739B09A1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Software Developers </w:t>
      </w:r>
    </w:p>
    <w:p w14:paraId="1DCD531C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Test Engineers </w:t>
      </w:r>
    </w:p>
    <w:p w14:paraId="68FA291E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Project Evaluators </w:t>
      </w:r>
    </w:p>
    <w:p w14:paraId="60085CD5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Faculty Members </w:t>
      </w:r>
    </w:p>
    <w:p w14:paraId="3BDE37AA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Future Maintenance Teams </w:t>
      </w:r>
    </w:p>
    <w:p w14:paraId="570A37E4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software aims to solve problems such as:</w:t>
      </w:r>
    </w:p>
    <w:p w14:paraId="3E0F1C71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Manual room allocation </w:t>
      </w:r>
    </w:p>
    <w:p w14:paraId="64C2E321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Paper-based student records </w:t>
      </w:r>
    </w:p>
    <w:p w14:paraId="23905F27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Difficult fee tracking </w:t>
      </w:r>
    </w:p>
    <w:p w14:paraId="749F1FCD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Inefficient complaint management </w:t>
      </w:r>
    </w:p>
    <w:p w14:paraId="1793E400" w14:textId="77777777" w:rsidR="00982399" w:rsidRPr="008402C3" w:rsidRDefault="009823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Poor communication between students and hostel administration </w:t>
      </w:r>
    </w:p>
    <w:p w14:paraId="34B4AE9B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05DAEB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t>1.2 Document Conventions</w:t>
      </w:r>
    </w:p>
    <w:p w14:paraId="7E952687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following conventions are used throughout this document:</w:t>
      </w:r>
    </w:p>
    <w:p w14:paraId="3AF3F9BC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Bold – Section headings </w:t>
      </w:r>
    </w:p>
    <w:p w14:paraId="3CC08254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i/>
          <w:iCs/>
          <w:sz w:val="24"/>
          <w:szCs w:val="24"/>
          <w:lang w:val="en-IN"/>
        </w:rPr>
        <w:t>Italic</w:t>
      </w: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 – Important notes </w:t>
      </w:r>
    </w:p>
    <w:p w14:paraId="4054B2F9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HMS – Hostel Management System </w:t>
      </w:r>
    </w:p>
    <w:p w14:paraId="0C62C7DD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Admin – Hostel Administrator </w:t>
      </w:r>
    </w:p>
    <w:p w14:paraId="449A0EC0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Student – Hostel Resident </w:t>
      </w:r>
    </w:p>
    <w:p w14:paraId="6534AEB2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Requirement Priority:</w:t>
      </w:r>
    </w:p>
    <w:p w14:paraId="311EBF6D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High (H) – Essential requirement </w:t>
      </w:r>
    </w:p>
    <w:p w14:paraId="03A28D7F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Medium (M) – Important but optional </w:t>
      </w:r>
    </w:p>
    <w:p w14:paraId="0E1AECE6" w14:textId="77777777" w:rsidR="00982399" w:rsidRPr="008402C3" w:rsidRDefault="009823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Low (L) – Additional feature </w:t>
      </w:r>
    </w:p>
    <w:p w14:paraId="39FEEA07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Requirement numbering follows:</w:t>
      </w:r>
    </w:p>
    <w:p w14:paraId="0364EA69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Functional Requirement 3.1.1 </w:t>
      </w:r>
    </w:p>
    <w:p w14:paraId="518165C8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Functional Requirement 3.1.2 </w:t>
      </w:r>
    </w:p>
    <w:p w14:paraId="6C2A86DD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 3.2.1</w:t>
      </w:r>
    </w:p>
    <w:p w14:paraId="202A4BDC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t>1.3 Intended Audience and Reading Suggestions</w:t>
      </w:r>
    </w:p>
    <w:p w14:paraId="17AEDD60" w14:textId="77777777" w:rsidR="00982399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t xml:space="preserve">List the different readers of this document and guide them </w:t>
      </w:r>
      <w:proofErr w:type="gramStart"/>
      <w:r w:rsidRPr="008402C3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8402C3">
        <w:rPr>
          <w:rFonts w:ascii="Times New Roman" w:hAnsi="Times New Roman" w:cs="Times New Roman"/>
          <w:sz w:val="24"/>
          <w:szCs w:val="24"/>
        </w:rPr>
        <w:t xml:space="preserve"> which sections are most relevant to them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408"/>
      </w:tblGrid>
      <w:tr w:rsidR="00982399" w:rsidRPr="008402C3" w14:paraId="25459463" w14:textId="77777777" w:rsidTr="00840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F6233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0E170C75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Recommended Sections</w:t>
            </w:r>
          </w:p>
        </w:tc>
      </w:tr>
      <w:tr w:rsidR="00982399" w:rsidRPr="008402C3" w14:paraId="58D741D8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500F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BE5533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Section 1 &amp; Section 2</w:t>
            </w:r>
          </w:p>
        </w:tc>
      </w:tr>
      <w:tr w:rsidR="00982399" w:rsidRPr="008402C3" w14:paraId="43EA188C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DDC6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D19DAC1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Section 3 &amp; Section 4</w:t>
            </w:r>
          </w:p>
        </w:tc>
      </w:tr>
      <w:tr w:rsidR="00982399" w:rsidRPr="008402C3" w14:paraId="5C3DFB91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850F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Engineers</w:t>
            </w:r>
          </w:p>
        </w:tc>
        <w:tc>
          <w:tcPr>
            <w:tcW w:w="0" w:type="auto"/>
            <w:vAlign w:val="center"/>
            <w:hideMark/>
          </w:tcPr>
          <w:p w14:paraId="09494DE5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Section 3 &amp; Section 5</w:t>
            </w:r>
          </w:p>
        </w:tc>
      </w:tr>
      <w:tr w:rsidR="00982399" w:rsidRPr="008402C3" w14:paraId="4D290243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DE6A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Faculty/Evaluators</w:t>
            </w:r>
          </w:p>
        </w:tc>
        <w:tc>
          <w:tcPr>
            <w:tcW w:w="0" w:type="auto"/>
            <w:vAlign w:val="center"/>
            <w:hideMark/>
          </w:tcPr>
          <w:p w14:paraId="10A96233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Entire Document</w:t>
            </w:r>
          </w:p>
        </w:tc>
      </w:tr>
      <w:tr w:rsidR="00982399" w:rsidRPr="008402C3" w14:paraId="238DB99F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A5F9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Future Maintenance Team</w:t>
            </w:r>
          </w:p>
        </w:tc>
        <w:tc>
          <w:tcPr>
            <w:tcW w:w="0" w:type="auto"/>
            <w:vAlign w:val="center"/>
            <w:hideMark/>
          </w:tcPr>
          <w:p w14:paraId="33140EEF" w14:textId="77777777" w:rsidR="00982399" w:rsidRPr="008402C3" w:rsidRDefault="00982399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Section 3, 4 &amp; 5</w:t>
            </w:r>
          </w:p>
        </w:tc>
      </w:tr>
    </w:tbl>
    <w:p w14:paraId="6B66CF4A" w14:textId="77777777" w:rsidR="00982399" w:rsidRPr="008402C3" w:rsidRDefault="00982399" w:rsidP="008402C3">
      <w:pPr>
        <w:rPr>
          <w:rFonts w:ascii="Times New Roman" w:hAnsi="Times New Roman" w:cs="Times New Roman"/>
          <w:sz w:val="24"/>
          <w:szCs w:val="24"/>
        </w:rPr>
      </w:pPr>
    </w:p>
    <w:p w14:paraId="0548372A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1.4 Product Scope</w:t>
      </w:r>
    </w:p>
    <w:p w14:paraId="3E790366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Hostel Management System provides a centralized platform for hostel administration.</w:t>
      </w:r>
    </w:p>
    <w:p w14:paraId="43844249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Major functionalities include:</w:t>
      </w:r>
    </w:p>
    <w:p w14:paraId="43EFC961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Student Registration </w:t>
      </w:r>
    </w:p>
    <w:p w14:paraId="610D666D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Secure Login </w:t>
      </w:r>
    </w:p>
    <w:p w14:paraId="5A1F5BC8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Room Allocation </w:t>
      </w:r>
    </w:p>
    <w:p w14:paraId="0010EEFD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Hostel Fee Management </w:t>
      </w:r>
    </w:p>
    <w:p w14:paraId="24ACFF88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Complaint Management </w:t>
      </w:r>
    </w:p>
    <w:p w14:paraId="1BD3D0E9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Visitor Management </w:t>
      </w:r>
    </w:p>
    <w:p w14:paraId="28024D38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Attendance Monitoring </w:t>
      </w:r>
    </w:p>
    <w:p w14:paraId="7B591743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Notice Board </w:t>
      </w:r>
    </w:p>
    <w:p w14:paraId="23DE4ED7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Admin Dashboard </w:t>
      </w:r>
    </w:p>
    <w:p w14:paraId="22835E5B" w14:textId="77777777" w:rsidR="00000C08" w:rsidRPr="008402C3" w:rsidRDefault="00000C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Reports Generation </w:t>
      </w:r>
    </w:p>
    <w:p w14:paraId="24C7912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Benefits</w:t>
      </w:r>
    </w:p>
    <w:p w14:paraId="1717E1E1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Eliminates paperwork </w:t>
      </w:r>
    </w:p>
    <w:p w14:paraId="0A413960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Faster room allocation </w:t>
      </w:r>
    </w:p>
    <w:p w14:paraId="0342DA0A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Better record management </w:t>
      </w:r>
    </w:p>
    <w:p w14:paraId="36B37405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Secure student information </w:t>
      </w:r>
    </w:p>
    <w:p w14:paraId="1D76BB1D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Improved communication </w:t>
      </w:r>
    </w:p>
    <w:p w14:paraId="6EF5031A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Reduced administrative workload </w:t>
      </w:r>
    </w:p>
    <w:p w14:paraId="4884E5CB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Out of Scope</w:t>
      </w:r>
    </w:p>
    <w:p w14:paraId="2D708592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Online food ordering </w:t>
      </w:r>
    </w:p>
    <w:p w14:paraId="50C1104C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Laundry management </w:t>
      </w:r>
    </w:p>
    <w:p w14:paraId="199B20C8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CCTV monitoring </w:t>
      </w:r>
    </w:p>
    <w:p w14:paraId="6F456515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Biometric attendance </w:t>
      </w:r>
    </w:p>
    <w:p w14:paraId="5443BAF5" w14:textId="77777777" w:rsidR="00000C08" w:rsidRPr="008402C3" w:rsidRDefault="00000C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Mobile application (Version 1) </w:t>
      </w:r>
    </w:p>
    <w:p w14:paraId="6582BFAC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1.5 References</w:t>
      </w:r>
    </w:p>
    <w:p w14:paraId="64001D9F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IEEE 830 Software Requirements Specification Standard </w:t>
      </w:r>
    </w:p>
    <w:p w14:paraId="737D4B6E" w14:textId="77777777" w:rsidR="00000C08" w:rsidRPr="008402C3" w:rsidRDefault="00000C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UML 2.5 Specification </w:t>
      </w:r>
    </w:p>
    <w:p w14:paraId="28C39FAB" w14:textId="77777777" w:rsidR="00000C08" w:rsidRPr="008402C3" w:rsidRDefault="00000C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MySQL Documentation </w:t>
      </w:r>
    </w:p>
    <w:p w14:paraId="73D11B64" w14:textId="77777777" w:rsidR="00000C08" w:rsidRPr="008402C3" w:rsidRDefault="00000C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Node.js Documentation </w:t>
      </w:r>
    </w:p>
    <w:p w14:paraId="3814B4FA" w14:textId="77777777" w:rsidR="00000C08" w:rsidRPr="008402C3" w:rsidRDefault="00000C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Express.js Documentation </w:t>
      </w:r>
    </w:p>
    <w:p w14:paraId="0D6FB929" w14:textId="77777777" w:rsidR="00000C08" w:rsidRPr="008402C3" w:rsidRDefault="00000C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React Documentation </w:t>
      </w:r>
    </w:p>
    <w:p w14:paraId="121F014F" w14:textId="77777777" w:rsidR="00000C08" w:rsidRPr="008402C3" w:rsidRDefault="00000C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MongoDB Documentation </w:t>
      </w:r>
    </w:p>
    <w:p w14:paraId="4A81FC01" w14:textId="77777777" w:rsidR="00000C08" w:rsidRPr="008402C3" w:rsidRDefault="00000C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REST API Design Guidelines</w:t>
      </w:r>
    </w:p>
    <w:p w14:paraId="11BE1868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2. Overall Description</w:t>
      </w:r>
    </w:p>
    <w:p w14:paraId="44BB0621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2.1 Product Perspective</w:t>
      </w:r>
    </w:p>
    <w:p w14:paraId="55E6EA3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Hostel Management System is a standalone web application.</w:t>
      </w:r>
    </w:p>
    <w:p w14:paraId="16B52697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It follows a client-server architecture where:</w:t>
      </w:r>
    </w:p>
    <w:p w14:paraId="3E962F12" w14:textId="77777777" w:rsidR="00000C08" w:rsidRPr="008402C3" w:rsidRDefault="00000C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Frontend communicates through REST APIs. </w:t>
      </w:r>
    </w:p>
    <w:p w14:paraId="22989291" w14:textId="77777777" w:rsidR="00000C08" w:rsidRPr="008402C3" w:rsidRDefault="00000C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Backend processes business logic. </w:t>
      </w:r>
    </w:p>
    <w:p w14:paraId="523B9406" w14:textId="77777777" w:rsidR="00000C08" w:rsidRPr="008402C3" w:rsidRDefault="00000C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Database stores hostel information securely. </w:t>
      </w:r>
    </w:p>
    <w:p w14:paraId="52AA91BB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>The system can later integrate with:</w:t>
      </w:r>
    </w:p>
    <w:p w14:paraId="74A58DD2" w14:textId="77777777" w:rsidR="00000C08" w:rsidRPr="008402C3" w:rsidRDefault="00000C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College ERP </w:t>
      </w:r>
    </w:p>
    <w:p w14:paraId="0E3E97CB" w14:textId="77777777" w:rsidR="00000C08" w:rsidRPr="008402C3" w:rsidRDefault="00000C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Payment Gateway </w:t>
      </w:r>
    </w:p>
    <w:p w14:paraId="12520CCF" w14:textId="77777777" w:rsidR="00000C08" w:rsidRPr="008402C3" w:rsidRDefault="00000C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Email Services </w:t>
      </w:r>
    </w:p>
    <w:p w14:paraId="70C20E4E" w14:textId="77777777" w:rsidR="00000C08" w:rsidRPr="008402C3" w:rsidRDefault="00000C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SMS Gateway</w:t>
      </w:r>
    </w:p>
    <w:p w14:paraId="1745783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2.2 Product Functions</w:t>
      </w:r>
    </w:p>
    <w:p w14:paraId="5F22AA9A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provides the following functions:</w:t>
      </w:r>
    </w:p>
    <w:p w14:paraId="4FF7CC1B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User Authentication </w:t>
      </w:r>
    </w:p>
    <w:p w14:paraId="705E12CE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Student Registration </w:t>
      </w:r>
    </w:p>
    <w:p w14:paraId="6404515C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Room Management </w:t>
      </w:r>
    </w:p>
    <w:p w14:paraId="14B21F40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Room Allocation </w:t>
      </w:r>
    </w:p>
    <w:p w14:paraId="10659226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Fee Management </w:t>
      </w:r>
    </w:p>
    <w:p w14:paraId="23A4829D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Complaint Registration </w:t>
      </w:r>
    </w:p>
    <w:p w14:paraId="79338D75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Complaint Resolution </w:t>
      </w:r>
    </w:p>
    <w:p w14:paraId="49C6CC32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Visitor Entry Management </w:t>
      </w:r>
    </w:p>
    <w:p w14:paraId="6A947C65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Attendance Management </w:t>
      </w:r>
    </w:p>
    <w:p w14:paraId="5D750D8D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Notifications </w:t>
      </w:r>
    </w:p>
    <w:p w14:paraId="6E95B269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Reports Generation </w:t>
      </w:r>
    </w:p>
    <w:p w14:paraId="7FEA5E53" w14:textId="77777777" w:rsidR="00000C08" w:rsidRPr="008402C3" w:rsidRDefault="00000C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User Management</w:t>
      </w:r>
    </w:p>
    <w:p w14:paraId="0E4580A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2.3 User Classes and Characteristics</w:t>
      </w:r>
    </w:p>
    <w:p w14:paraId="1B642849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Admin</w:t>
      </w:r>
    </w:p>
    <w:p w14:paraId="6C6A27CC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Responsibilities:</w:t>
      </w:r>
    </w:p>
    <w:p w14:paraId="3F85AE8D" w14:textId="77777777" w:rsidR="00000C08" w:rsidRPr="008402C3" w:rsidRDefault="00000C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Manage students </w:t>
      </w:r>
    </w:p>
    <w:p w14:paraId="0686315D" w14:textId="77777777" w:rsidR="00000C08" w:rsidRPr="008402C3" w:rsidRDefault="00000C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Allocate rooms </w:t>
      </w:r>
    </w:p>
    <w:p w14:paraId="652083F7" w14:textId="77777777" w:rsidR="00000C08" w:rsidRPr="008402C3" w:rsidRDefault="00000C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Manage fees </w:t>
      </w:r>
    </w:p>
    <w:p w14:paraId="2B738A00" w14:textId="77777777" w:rsidR="00000C08" w:rsidRPr="008402C3" w:rsidRDefault="00000C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View reports </w:t>
      </w:r>
    </w:p>
    <w:p w14:paraId="0A81F1BA" w14:textId="77777777" w:rsidR="00000C08" w:rsidRPr="008402C3" w:rsidRDefault="00000C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Resolve complaints </w:t>
      </w:r>
    </w:p>
    <w:p w14:paraId="36232A3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Technical Knowledge:</w:t>
      </w:r>
    </w:p>
    <w:p w14:paraId="7E182C7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Intermediate computer skills </w:t>
      </w:r>
    </w:p>
    <w:p w14:paraId="006DD36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Security Level:</w:t>
      </w:r>
    </w:p>
    <w:p w14:paraId="1054D77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Full Access </w:t>
      </w:r>
    </w:p>
    <w:p w14:paraId="002B70C9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>Student</w:t>
      </w:r>
    </w:p>
    <w:p w14:paraId="1D928AC7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Responsibilities:</w:t>
      </w:r>
    </w:p>
    <w:p w14:paraId="19E2B586" w14:textId="77777777" w:rsidR="00000C08" w:rsidRPr="008402C3" w:rsidRDefault="00000C0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Login </w:t>
      </w:r>
    </w:p>
    <w:p w14:paraId="295A88E5" w14:textId="77777777" w:rsidR="00000C08" w:rsidRPr="008402C3" w:rsidRDefault="00000C0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View room details </w:t>
      </w:r>
    </w:p>
    <w:p w14:paraId="114285A9" w14:textId="77777777" w:rsidR="00000C08" w:rsidRPr="008402C3" w:rsidRDefault="00000C0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Pay hostel fees </w:t>
      </w:r>
    </w:p>
    <w:p w14:paraId="400E52AA" w14:textId="77777777" w:rsidR="00000C08" w:rsidRPr="008402C3" w:rsidRDefault="00000C0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Register complaints </w:t>
      </w:r>
    </w:p>
    <w:p w14:paraId="008610AD" w14:textId="77777777" w:rsidR="00000C08" w:rsidRPr="008402C3" w:rsidRDefault="00000C0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View notices </w:t>
      </w:r>
    </w:p>
    <w:p w14:paraId="323A6E9A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Technical Knowledge:</w:t>
      </w:r>
    </w:p>
    <w:p w14:paraId="06B1D4C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Basic computer knowledge </w:t>
      </w:r>
    </w:p>
    <w:p w14:paraId="6F3D8D0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Security Level:</w:t>
      </w:r>
    </w:p>
    <w:p w14:paraId="27E08C4E" w14:textId="2EFF6EF5" w:rsidR="00000C08" w:rsidRPr="008402C3" w:rsidRDefault="00000C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Limited Access </w:t>
      </w:r>
    </w:p>
    <w:p w14:paraId="6C7349ED" w14:textId="77777777" w:rsidR="00000C08" w:rsidRPr="008402C3" w:rsidRDefault="00000C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Warden</w:t>
      </w:r>
    </w:p>
    <w:p w14:paraId="1DE7EEC7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Responsibilities:</w:t>
      </w:r>
    </w:p>
    <w:p w14:paraId="65C00E80" w14:textId="77777777" w:rsidR="00000C08" w:rsidRPr="008402C3" w:rsidRDefault="00000C0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Monitor attendance </w:t>
      </w:r>
    </w:p>
    <w:p w14:paraId="13F925E9" w14:textId="77777777" w:rsidR="00000C08" w:rsidRPr="008402C3" w:rsidRDefault="00000C0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Approve complaints </w:t>
      </w:r>
    </w:p>
    <w:p w14:paraId="58301437" w14:textId="77777777" w:rsidR="00000C08" w:rsidRPr="008402C3" w:rsidRDefault="00000C0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Visitor approval </w:t>
      </w:r>
    </w:p>
    <w:p w14:paraId="47846124" w14:textId="77777777" w:rsidR="00000C08" w:rsidRPr="008402C3" w:rsidRDefault="00000C0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Student supervision </w:t>
      </w:r>
    </w:p>
    <w:p w14:paraId="3C8F6FC8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Technical Knowledge:</w:t>
      </w:r>
    </w:p>
    <w:p w14:paraId="65C00CF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Basic computer knowledge </w:t>
      </w:r>
    </w:p>
    <w:p w14:paraId="13BF551A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Security Level:</w:t>
      </w:r>
    </w:p>
    <w:p w14:paraId="2E307E58" w14:textId="77777777" w:rsidR="00000C08" w:rsidRPr="008402C3" w:rsidRDefault="00000C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Moderate Access </w:t>
      </w:r>
    </w:p>
    <w:p w14:paraId="6135EAB8" w14:textId="77777777" w:rsidR="00000C08" w:rsidRPr="008402C3" w:rsidRDefault="00000C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Guest</w:t>
      </w:r>
    </w:p>
    <w:p w14:paraId="6C7A792C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Responsibilities:</w:t>
      </w:r>
    </w:p>
    <w:p w14:paraId="31876F2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View hostel information </w:t>
      </w:r>
    </w:p>
    <w:p w14:paraId="33BF901F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Security Level:</w:t>
      </w:r>
    </w:p>
    <w:p w14:paraId="5708B925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Read-only </w:t>
      </w:r>
    </w:p>
    <w:p w14:paraId="69BCC6D9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2.4 Operating Environment</w:t>
      </w:r>
    </w:p>
    <w:p w14:paraId="0A25585D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Hardware</w:t>
      </w:r>
    </w:p>
    <w:p w14:paraId="55BB9FFB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Intel i3 or above </w:t>
      </w:r>
    </w:p>
    <w:p w14:paraId="19F542DE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4 GB RAM minimum </w:t>
      </w:r>
    </w:p>
    <w:p w14:paraId="7112FA97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20 GB Storage </w:t>
      </w:r>
    </w:p>
    <w:p w14:paraId="002458B0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Operating Systems</w:t>
      </w:r>
    </w:p>
    <w:p w14:paraId="0D6B05B9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Windows 10/11 </w:t>
      </w:r>
    </w:p>
    <w:p w14:paraId="5DC73D02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Linux </w:t>
      </w:r>
    </w:p>
    <w:p w14:paraId="3F7C63C7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macOS </w:t>
      </w:r>
    </w:p>
    <w:p w14:paraId="220CA47C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Browsers</w:t>
      </w:r>
    </w:p>
    <w:p w14:paraId="5A0EDEB2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Google Chrome </w:t>
      </w:r>
    </w:p>
    <w:p w14:paraId="07822E9B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Microsoft Edge </w:t>
      </w:r>
    </w:p>
    <w:p w14:paraId="28429EEA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Mozilla Firefox </w:t>
      </w:r>
    </w:p>
    <w:p w14:paraId="1ED7501A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Database</w:t>
      </w:r>
    </w:p>
    <w:p w14:paraId="4528A7CC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MongoDB / MySQL </w:t>
      </w:r>
    </w:p>
    <w:p w14:paraId="43BA1959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Technologies</w:t>
      </w:r>
    </w:p>
    <w:p w14:paraId="556B35CF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React.js </w:t>
      </w:r>
    </w:p>
    <w:p w14:paraId="0CFC352C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Node.js </w:t>
      </w:r>
    </w:p>
    <w:p w14:paraId="42908CD6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Express.js </w:t>
      </w:r>
    </w:p>
    <w:p w14:paraId="3E77BBE5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Bootstrap </w:t>
      </w:r>
    </w:p>
    <w:p w14:paraId="127004FB" w14:textId="77777777" w:rsidR="00000C08" w:rsidRPr="008402C3" w:rsidRDefault="00000C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REST API </w:t>
      </w:r>
    </w:p>
    <w:p w14:paraId="7E578328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2.5 Design and Implementation Constraints</w:t>
      </w:r>
    </w:p>
    <w:p w14:paraId="7E4FA3BE" w14:textId="77777777" w:rsidR="00000C08" w:rsidRPr="008402C3" w:rsidRDefault="00000C0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Developed using JavaScript </w:t>
      </w:r>
    </w:p>
    <w:p w14:paraId="5049A6EF" w14:textId="77777777" w:rsidR="00000C08" w:rsidRPr="008402C3" w:rsidRDefault="00000C0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Uses REST architecture </w:t>
      </w:r>
    </w:p>
    <w:p w14:paraId="349602DB" w14:textId="77777777" w:rsidR="00000C08" w:rsidRPr="008402C3" w:rsidRDefault="00000C0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Responsive design </w:t>
      </w:r>
    </w:p>
    <w:p w14:paraId="79F851D7" w14:textId="77777777" w:rsidR="00000C08" w:rsidRPr="008402C3" w:rsidRDefault="00000C0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Internet connection required </w:t>
      </w:r>
    </w:p>
    <w:p w14:paraId="46688D7B" w14:textId="77777777" w:rsidR="00000C08" w:rsidRPr="008402C3" w:rsidRDefault="00000C0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Passwords stored securely </w:t>
      </w:r>
    </w:p>
    <w:p w14:paraId="34088293" w14:textId="77777777" w:rsidR="00000C08" w:rsidRPr="008402C3" w:rsidRDefault="00000C0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College project deadline constraints</w:t>
      </w:r>
    </w:p>
    <w:p w14:paraId="0AA340CA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2.6 Assumptions and Dependencies</w:t>
      </w:r>
    </w:p>
    <w:p w14:paraId="33F94AD8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Assumptions:</w:t>
      </w:r>
    </w:p>
    <w:p w14:paraId="7DB9198C" w14:textId="77777777" w:rsidR="00000C08" w:rsidRPr="008402C3" w:rsidRDefault="00000C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Users have internet access. </w:t>
      </w:r>
    </w:p>
    <w:p w14:paraId="4115FFB1" w14:textId="77777777" w:rsidR="00000C08" w:rsidRPr="008402C3" w:rsidRDefault="00000C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Admin maintains student records. </w:t>
      </w:r>
    </w:p>
    <w:p w14:paraId="03FEF3DC" w14:textId="77777777" w:rsidR="00000C08" w:rsidRPr="008402C3" w:rsidRDefault="00000C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Email service remains active. </w:t>
      </w:r>
    </w:p>
    <w:p w14:paraId="66DDE821" w14:textId="77777777" w:rsidR="00000C08" w:rsidRPr="008402C3" w:rsidRDefault="00000C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Database server is operational. </w:t>
      </w:r>
    </w:p>
    <w:p w14:paraId="6A1F3671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Dependencies:</w:t>
      </w:r>
    </w:p>
    <w:p w14:paraId="4A7881F0" w14:textId="77777777" w:rsidR="00000C08" w:rsidRPr="008402C3" w:rsidRDefault="00000C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MongoDB Server </w:t>
      </w:r>
    </w:p>
    <w:p w14:paraId="0C1DBBD1" w14:textId="77777777" w:rsidR="00000C08" w:rsidRPr="008402C3" w:rsidRDefault="00000C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Node.js Runtime </w:t>
      </w:r>
    </w:p>
    <w:p w14:paraId="6BBAFC6B" w14:textId="77777777" w:rsidR="00000C08" w:rsidRPr="008402C3" w:rsidRDefault="00000C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Internet Connection </w:t>
      </w:r>
    </w:p>
    <w:p w14:paraId="7F727740" w14:textId="77777777" w:rsidR="00000C08" w:rsidRPr="008402C3" w:rsidRDefault="00000C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Browser Compatibility</w:t>
      </w:r>
    </w:p>
    <w:p w14:paraId="18A56991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t>3. System Features (Specific Requirements)</w:t>
      </w:r>
    </w:p>
    <w:p w14:paraId="1CCFACEE" w14:textId="77777777" w:rsidR="004751EB" w:rsidRPr="008402C3" w:rsidRDefault="00000000" w:rsidP="008402C3">
      <w:pPr>
        <w:rPr>
          <w:rFonts w:ascii="Times New Roman" w:hAnsi="Times New Roman" w:cs="Times New Roman"/>
          <w:sz w:val="24"/>
          <w:szCs w:val="24"/>
        </w:rPr>
      </w:pPr>
      <w:r w:rsidRPr="008402C3">
        <w:rPr>
          <w:rFonts w:ascii="Times New Roman" w:hAnsi="Times New Roman" w:cs="Times New Roman"/>
          <w:sz w:val="24"/>
          <w:szCs w:val="24"/>
        </w:rPr>
        <w:t>This section breaks down the software requirements by individual features, modules, or functional use cases. Copy and adapt the template below for each major feature.</w:t>
      </w:r>
    </w:p>
    <w:p w14:paraId="07DB2C01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3.1 User Authentication</w:t>
      </w:r>
    </w:p>
    <w:p w14:paraId="7E33C846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High</w:t>
      </w:r>
    </w:p>
    <w:p w14:paraId="2397223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Description:</w:t>
      </w:r>
    </w:p>
    <w:p w14:paraId="78074F8B" w14:textId="77777777" w:rsidR="00000C08" w:rsidRPr="008402C3" w:rsidRDefault="00000C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Provides secure login and registration.</w:t>
      </w:r>
    </w:p>
    <w:p w14:paraId="4B838BF8" w14:textId="77777777" w:rsidR="00000C08" w:rsidRPr="008402C3" w:rsidRDefault="00000C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Inputs</w:t>
      </w:r>
    </w:p>
    <w:p w14:paraId="109D8855" w14:textId="77777777" w:rsidR="00000C08" w:rsidRPr="008402C3" w:rsidRDefault="00000C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Email </w:t>
      </w:r>
    </w:p>
    <w:p w14:paraId="0683D330" w14:textId="77777777" w:rsidR="00000C08" w:rsidRPr="008402C3" w:rsidRDefault="00000C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Password </w:t>
      </w:r>
    </w:p>
    <w:p w14:paraId="0A4995A8" w14:textId="77777777" w:rsidR="00000C08" w:rsidRPr="008402C3" w:rsidRDefault="00000C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Outputs</w:t>
      </w:r>
    </w:p>
    <w:p w14:paraId="43FF10DE" w14:textId="77777777" w:rsidR="00000C08" w:rsidRPr="008402C3" w:rsidRDefault="00000C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Successful Login </w:t>
      </w:r>
    </w:p>
    <w:p w14:paraId="2B36EF63" w14:textId="77777777" w:rsidR="00000C08" w:rsidRPr="008402C3" w:rsidRDefault="00000C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Error Message </w:t>
      </w:r>
    </w:p>
    <w:p w14:paraId="758A8187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5D980CB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3.1.1</w:t>
      </w:r>
    </w:p>
    <w:p w14:paraId="2D2C4E8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shall allow students and administrators to register.</w:t>
      </w:r>
    </w:p>
    <w:p w14:paraId="17CE460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3.1.2</w:t>
      </w:r>
    </w:p>
    <w:p w14:paraId="5F62177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shall validate password strength.</w:t>
      </w:r>
    </w:p>
    <w:p w14:paraId="512C3482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3.1.3</w:t>
      </w:r>
    </w:p>
    <w:p w14:paraId="27E7431C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shall authenticate users securely.</w:t>
      </w:r>
    </w:p>
    <w:p w14:paraId="6E06418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3.1.4</w:t>
      </w:r>
    </w:p>
    <w:p w14:paraId="010C5593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shall redirect users based on roles.</w:t>
      </w:r>
    </w:p>
    <w:p w14:paraId="3FE60EBB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3.2 Student Management</w:t>
      </w:r>
    </w:p>
    <w:p w14:paraId="77CFF326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High</w:t>
      </w:r>
    </w:p>
    <w:p w14:paraId="7FAFE32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Description</w:t>
      </w:r>
    </w:p>
    <w:p w14:paraId="19A9393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>Manage hostel student records.</w:t>
      </w:r>
    </w:p>
    <w:p w14:paraId="0C05A152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4F0A7731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3.2.1</w:t>
      </w:r>
    </w:p>
    <w:p w14:paraId="5F8B79A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admin shall add new students.</w:t>
      </w:r>
    </w:p>
    <w:p w14:paraId="04C7CAC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3.2.2</w:t>
      </w:r>
    </w:p>
    <w:p w14:paraId="7FB9E69C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admin shall update student information.</w:t>
      </w:r>
    </w:p>
    <w:p w14:paraId="19D0FE16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3.2.3</w:t>
      </w:r>
    </w:p>
    <w:p w14:paraId="01B05EF3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admin shall remove student records.</w:t>
      </w:r>
    </w:p>
    <w:p w14:paraId="6637324B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3.2.4</w:t>
      </w:r>
    </w:p>
    <w:p w14:paraId="6E9152EB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shall search students using ID or name.</w:t>
      </w:r>
    </w:p>
    <w:p w14:paraId="256FD63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3.3 Room Management</w:t>
      </w:r>
    </w:p>
    <w:p w14:paraId="4E78C2E8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High</w:t>
      </w:r>
    </w:p>
    <w:p w14:paraId="09DA2576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Description</w:t>
      </w:r>
    </w:p>
    <w:p w14:paraId="10DBD7EB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Manage hostel rooms.</w:t>
      </w:r>
    </w:p>
    <w:p w14:paraId="5CF700C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0AE4B04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3.3.1</w:t>
      </w:r>
    </w:p>
    <w:p w14:paraId="024C38B1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admin shall create hostel rooms.</w:t>
      </w:r>
    </w:p>
    <w:p w14:paraId="4127930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3.3.2</w:t>
      </w:r>
    </w:p>
    <w:p w14:paraId="26412EC5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shall display room availability.</w:t>
      </w:r>
    </w:p>
    <w:p w14:paraId="2DAC0C4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3.3.3</w:t>
      </w:r>
    </w:p>
    <w:p w14:paraId="3C5F583B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admin shall edit room information.</w:t>
      </w:r>
    </w:p>
    <w:p w14:paraId="30C8ACDF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FR 3.3.4</w:t>
      </w:r>
    </w:p>
    <w:p w14:paraId="1D9CADE5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system shall prevent over-allocation.</w:t>
      </w:r>
    </w:p>
    <w:p w14:paraId="1CE290FD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3.4 Room Allocation</w:t>
      </w:r>
    </w:p>
    <w:p w14:paraId="3AE0F3AE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High</w:t>
      </w:r>
    </w:p>
    <w:p w14:paraId="62F135C6" w14:textId="77777777" w:rsidR="00000C08" w:rsidRPr="008402C3" w:rsidRDefault="00000C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>Functional Requirements</w:t>
      </w:r>
    </w:p>
    <w:p w14:paraId="5AA8C56B" w14:textId="77777777" w:rsidR="00000C08" w:rsidRPr="008402C3" w:rsidRDefault="00000C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Allocate room to student </w:t>
      </w:r>
    </w:p>
    <w:p w14:paraId="17AA8792" w14:textId="77777777" w:rsidR="00000C08" w:rsidRPr="008402C3" w:rsidRDefault="00000C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Prevent duplicate allocation </w:t>
      </w:r>
    </w:p>
    <w:p w14:paraId="041F9C86" w14:textId="77777777" w:rsidR="00000C08" w:rsidRPr="008402C3" w:rsidRDefault="00000C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Vacate room </w:t>
      </w:r>
    </w:p>
    <w:p w14:paraId="4BC461CC" w14:textId="77777777" w:rsidR="00000C08" w:rsidRPr="008402C3" w:rsidRDefault="00000C0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View allocation history</w:t>
      </w:r>
    </w:p>
    <w:p w14:paraId="734C4DD2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3.5 Hostel Fee Management</w:t>
      </w:r>
    </w:p>
    <w:p w14:paraId="5152761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High</w:t>
      </w:r>
    </w:p>
    <w:p w14:paraId="6388188E" w14:textId="77777777" w:rsidR="00000C08" w:rsidRPr="008402C3" w:rsidRDefault="00000C0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7722EA22" w14:textId="77777777" w:rsidR="00000C08" w:rsidRPr="008402C3" w:rsidRDefault="00000C0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Record fee payment </w:t>
      </w:r>
    </w:p>
    <w:p w14:paraId="117CFF6F" w14:textId="77777777" w:rsidR="00000C08" w:rsidRPr="008402C3" w:rsidRDefault="00000C0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Generate payment receipt </w:t>
      </w:r>
    </w:p>
    <w:p w14:paraId="035FFA27" w14:textId="77777777" w:rsidR="00000C08" w:rsidRPr="008402C3" w:rsidRDefault="00000C0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Display pending dues </w:t>
      </w:r>
    </w:p>
    <w:p w14:paraId="140C5FD2" w14:textId="77777777" w:rsidR="00000C08" w:rsidRPr="008402C3" w:rsidRDefault="00000C0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Generate fee reports</w:t>
      </w:r>
    </w:p>
    <w:p w14:paraId="6553DCE6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3.6 Complaint Management</w:t>
      </w:r>
    </w:p>
    <w:p w14:paraId="5D4E5A6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Medium</w:t>
      </w:r>
    </w:p>
    <w:p w14:paraId="21EE8B51" w14:textId="77777777" w:rsidR="00000C08" w:rsidRPr="008402C3" w:rsidRDefault="00000C0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576365DC" w14:textId="77777777" w:rsidR="00000C08" w:rsidRPr="008402C3" w:rsidRDefault="00000C0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Student submits complaint </w:t>
      </w:r>
    </w:p>
    <w:p w14:paraId="1B47950C" w14:textId="77777777" w:rsidR="00000C08" w:rsidRPr="008402C3" w:rsidRDefault="00000C0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Admin views complaint </w:t>
      </w:r>
    </w:p>
    <w:p w14:paraId="242DA4F5" w14:textId="77777777" w:rsidR="00000C08" w:rsidRPr="008402C3" w:rsidRDefault="00000C0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Warden updates complaint status </w:t>
      </w:r>
    </w:p>
    <w:p w14:paraId="061E1C4E" w14:textId="77777777" w:rsidR="00000C08" w:rsidRPr="008402C3" w:rsidRDefault="00000C0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Student tracks complaint</w:t>
      </w:r>
    </w:p>
    <w:p w14:paraId="5C44E7C3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3.7 Visitor Management</w:t>
      </w:r>
    </w:p>
    <w:p w14:paraId="5A7C0A4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Medium</w:t>
      </w:r>
    </w:p>
    <w:p w14:paraId="63A2B827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747FAE1F" w14:textId="77777777" w:rsidR="00000C08" w:rsidRPr="008402C3" w:rsidRDefault="00000C0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Register visitor </w:t>
      </w:r>
    </w:p>
    <w:p w14:paraId="6147C210" w14:textId="77777777" w:rsidR="00000C08" w:rsidRPr="008402C3" w:rsidRDefault="00000C0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Record check-in </w:t>
      </w:r>
    </w:p>
    <w:p w14:paraId="18ECC1BF" w14:textId="77777777" w:rsidR="00000C08" w:rsidRPr="008402C3" w:rsidRDefault="00000C0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Record check-out </w:t>
      </w:r>
    </w:p>
    <w:p w14:paraId="4DD17F5F" w14:textId="77777777" w:rsidR="00000C08" w:rsidRPr="008402C3" w:rsidRDefault="00000C0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Generate visitor reports</w:t>
      </w:r>
    </w:p>
    <w:p w14:paraId="28F46336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3.8 Attendance Management</w:t>
      </w:r>
    </w:p>
    <w:p w14:paraId="428ECA43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Medium</w:t>
      </w:r>
    </w:p>
    <w:p w14:paraId="7AF2364A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3919BFCD" w14:textId="77777777" w:rsidR="00000C08" w:rsidRPr="008402C3" w:rsidRDefault="00000C0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Mark attendance </w:t>
      </w:r>
    </w:p>
    <w:p w14:paraId="2BDFEC52" w14:textId="77777777" w:rsidR="00000C08" w:rsidRPr="008402C3" w:rsidRDefault="00000C0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View attendance </w:t>
      </w:r>
    </w:p>
    <w:p w14:paraId="4879DF41" w14:textId="77777777" w:rsidR="00000C08" w:rsidRPr="008402C3" w:rsidRDefault="00000C0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>Generate attendance report</w:t>
      </w:r>
    </w:p>
    <w:p w14:paraId="68703DEF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3.9 Notice Board</w:t>
      </w:r>
    </w:p>
    <w:p w14:paraId="3504E1C0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Low</w:t>
      </w:r>
    </w:p>
    <w:p w14:paraId="17555A1F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406F02CC" w14:textId="77777777" w:rsidR="00000C08" w:rsidRPr="008402C3" w:rsidRDefault="00000C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Admin posts notice </w:t>
      </w:r>
    </w:p>
    <w:p w14:paraId="7DCB1409" w14:textId="77777777" w:rsidR="00000C08" w:rsidRPr="008402C3" w:rsidRDefault="00000C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Students view notice </w:t>
      </w:r>
    </w:p>
    <w:p w14:paraId="72CCABDB" w14:textId="77777777" w:rsidR="00000C08" w:rsidRPr="008402C3" w:rsidRDefault="00000C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Edit/Delete notices </w:t>
      </w:r>
    </w:p>
    <w:p w14:paraId="30E9E3E0" w14:textId="47F0AA20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D7D0D5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3.10 Reports</w:t>
      </w:r>
    </w:p>
    <w:p w14:paraId="4D7347A8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Priority: Medium</w:t>
      </w:r>
    </w:p>
    <w:p w14:paraId="5A90CE6C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Functional Requirements</w:t>
      </w:r>
    </w:p>
    <w:p w14:paraId="004BEFA3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Generate reports for:</w:t>
      </w:r>
    </w:p>
    <w:p w14:paraId="7C34F0FD" w14:textId="77777777" w:rsidR="00000C08" w:rsidRPr="008402C3" w:rsidRDefault="00000C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Students </w:t>
      </w:r>
    </w:p>
    <w:p w14:paraId="160E23A2" w14:textId="77777777" w:rsidR="00000C08" w:rsidRPr="008402C3" w:rsidRDefault="00000C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Fees </w:t>
      </w:r>
    </w:p>
    <w:p w14:paraId="3779BA2B" w14:textId="77777777" w:rsidR="00000C08" w:rsidRPr="008402C3" w:rsidRDefault="00000C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Complaints </w:t>
      </w:r>
    </w:p>
    <w:p w14:paraId="53E7E5ED" w14:textId="77777777" w:rsidR="00000C08" w:rsidRPr="008402C3" w:rsidRDefault="00000C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Visitors </w:t>
      </w:r>
    </w:p>
    <w:p w14:paraId="026C9AEE" w14:textId="77777777" w:rsidR="00000C08" w:rsidRPr="008402C3" w:rsidRDefault="00000C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Attendance </w:t>
      </w:r>
    </w:p>
    <w:p w14:paraId="1B804A2B" w14:textId="77777777" w:rsidR="00000C08" w:rsidRPr="008402C3" w:rsidRDefault="00000C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Room Occupancy </w:t>
      </w:r>
    </w:p>
    <w:p w14:paraId="3FEE66C4" w14:textId="77777777" w:rsidR="00000C08" w:rsidRPr="008402C3" w:rsidRDefault="00000C08" w:rsidP="008402C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ABF4E4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4. External Interface Requirements</w:t>
      </w:r>
    </w:p>
    <w:p w14:paraId="5BDE9017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4.1 User Interface</w:t>
      </w:r>
    </w:p>
    <w:p w14:paraId="044AA437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Features</w:t>
      </w:r>
    </w:p>
    <w:p w14:paraId="3E8A8E00" w14:textId="77777777" w:rsidR="008402C3" w:rsidRPr="008402C3" w:rsidRDefault="008402C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Responsive Web Design </w:t>
      </w:r>
    </w:p>
    <w:p w14:paraId="64765C6E" w14:textId="77777777" w:rsidR="008402C3" w:rsidRPr="008402C3" w:rsidRDefault="008402C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Bootstrap UI </w:t>
      </w:r>
    </w:p>
    <w:p w14:paraId="2BC4DE46" w14:textId="77777777" w:rsidR="008402C3" w:rsidRPr="008402C3" w:rsidRDefault="008402C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Dashboard Layout </w:t>
      </w:r>
    </w:p>
    <w:p w14:paraId="3A8FF600" w14:textId="77777777" w:rsidR="008402C3" w:rsidRPr="008402C3" w:rsidRDefault="008402C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Sidebar Navigation </w:t>
      </w:r>
    </w:p>
    <w:p w14:paraId="3FDD3E48" w14:textId="77777777" w:rsidR="008402C3" w:rsidRPr="008402C3" w:rsidRDefault="008402C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Light </w:t>
      </w:r>
      <w:proofErr w:type="spellStart"/>
      <w:r w:rsidRPr="008402C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 Theme </w:t>
      </w:r>
    </w:p>
    <w:p w14:paraId="25AB39A8" w14:textId="77777777" w:rsidR="008402C3" w:rsidRPr="008402C3" w:rsidRDefault="008402C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Mobile Friendly </w:t>
      </w:r>
    </w:p>
    <w:p w14:paraId="1EF73C3D" w14:textId="1E5EF1F4" w:rsidR="008402C3" w:rsidRPr="008402C3" w:rsidRDefault="008402C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Accessible Forms </w:t>
      </w:r>
    </w:p>
    <w:p w14:paraId="0DCEBFF6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lastRenderedPageBreak/>
        <w:t>4.2 Hardware Interface</w:t>
      </w:r>
    </w:p>
    <w:p w14:paraId="4FA70500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N/A</w:t>
      </w:r>
    </w:p>
    <w:p w14:paraId="5577B986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No special hardware is required.</w:t>
      </w:r>
    </w:p>
    <w:p w14:paraId="613C7D40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4.3 Software Interfaces</w:t>
      </w:r>
    </w:p>
    <w:p w14:paraId="689DF19D" w14:textId="77777777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External Software</w:t>
      </w:r>
    </w:p>
    <w:p w14:paraId="0E4B0D6C" w14:textId="77777777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MongoDB </w:t>
      </w:r>
    </w:p>
    <w:p w14:paraId="704EA599" w14:textId="77777777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Node.js </w:t>
      </w:r>
    </w:p>
    <w:p w14:paraId="1433D5B9" w14:textId="77777777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Express.js </w:t>
      </w:r>
    </w:p>
    <w:p w14:paraId="239AC67E" w14:textId="77777777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React.js </w:t>
      </w:r>
    </w:p>
    <w:p w14:paraId="03BD90AA" w14:textId="77777777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Bootstrap </w:t>
      </w:r>
    </w:p>
    <w:p w14:paraId="1A6388C6" w14:textId="77777777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REST APIs </w:t>
      </w:r>
    </w:p>
    <w:p w14:paraId="7386E024" w14:textId="30635A09" w:rsidR="008402C3" w:rsidRPr="008402C3" w:rsidRDefault="008402C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JWT Authentication </w:t>
      </w:r>
    </w:p>
    <w:p w14:paraId="1851CD13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4.4 Communication Interfaces</w:t>
      </w:r>
    </w:p>
    <w:p w14:paraId="15351F75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Protocols</w:t>
      </w:r>
    </w:p>
    <w:p w14:paraId="32047EE8" w14:textId="77777777" w:rsidR="008402C3" w:rsidRPr="008402C3" w:rsidRDefault="008402C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HTTPS </w:t>
      </w:r>
    </w:p>
    <w:p w14:paraId="718554FB" w14:textId="77777777" w:rsidR="008402C3" w:rsidRPr="008402C3" w:rsidRDefault="008402C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HTTP </w:t>
      </w:r>
    </w:p>
    <w:p w14:paraId="231A250F" w14:textId="77777777" w:rsidR="008402C3" w:rsidRPr="008402C3" w:rsidRDefault="008402C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REST API </w:t>
      </w:r>
    </w:p>
    <w:p w14:paraId="23561F40" w14:textId="0875D264" w:rsidR="008402C3" w:rsidRPr="008402C3" w:rsidRDefault="008402C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TCP/IP </w:t>
      </w:r>
    </w:p>
    <w:p w14:paraId="39F99478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5. Non-Functional Requirements</w:t>
      </w:r>
    </w:p>
    <w:p w14:paraId="36C19E9B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5.1 Performance Requirements</w:t>
      </w:r>
    </w:p>
    <w:p w14:paraId="3CEE6013" w14:textId="77777777" w:rsidR="008402C3" w:rsidRPr="00DE7A62" w:rsidRDefault="008402C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Page loads within 2 seconds. </w:t>
      </w:r>
    </w:p>
    <w:p w14:paraId="1FE8827C" w14:textId="77777777" w:rsidR="008402C3" w:rsidRPr="00DE7A62" w:rsidRDefault="008402C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Support at least 500 concurrent users. </w:t>
      </w:r>
    </w:p>
    <w:p w14:paraId="35E290C3" w14:textId="77777777" w:rsidR="008402C3" w:rsidRPr="00DE7A62" w:rsidRDefault="008402C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API response time below 500 </w:t>
      </w:r>
      <w:proofErr w:type="spellStart"/>
      <w:r w:rsidRPr="00DE7A62">
        <w:rPr>
          <w:rFonts w:ascii="Times New Roman" w:hAnsi="Times New Roman" w:cs="Times New Roman"/>
          <w:sz w:val="24"/>
          <w:szCs w:val="24"/>
          <w:lang w:val="en-IN"/>
        </w:rPr>
        <w:t>ms</w:t>
      </w:r>
      <w:proofErr w:type="spellEnd"/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37468D50" w14:textId="5E7568DE" w:rsidR="008402C3" w:rsidRPr="00DE7A62" w:rsidRDefault="008402C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Database query execution below 1 second. </w:t>
      </w:r>
    </w:p>
    <w:p w14:paraId="28A7FEBF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5.2 Reliability &amp; Availability</w:t>
      </w:r>
    </w:p>
    <w:p w14:paraId="4FE4A034" w14:textId="77777777" w:rsidR="008402C3" w:rsidRPr="00DE7A62" w:rsidRDefault="008402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99.5% uptime </w:t>
      </w:r>
    </w:p>
    <w:p w14:paraId="10E2DB49" w14:textId="77777777" w:rsidR="008402C3" w:rsidRPr="00DE7A62" w:rsidRDefault="008402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Automatic error logging </w:t>
      </w:r>
    </w:p>
    <w:p w14:paraId="6A0344AD" w14:textId="77777777" w:rsidR="008402C3" w:rsidRPr="00DE7A62" w:rsidRDefault="008402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Daily database backup </w:t>
      </w:r>
    </w:p>
    <w:p w14:paraId="1F28784A" w14:textId="47C8E75A" w:rsidR="008402C3" w:rsidRPr="00DE7A62" w:rsidRDefault="008402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Data recovery after failures </w:t>
      </w:r>
    </w:p>
    <w:p w14:paraId="6E9B626E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5.3 Security Requirements</w:t>
      </w:r>
    </w:p>
    <w:p w14:paraId="5A1C14F7" w14:textId="77777777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Password hashing using </w:t>
      </w:r>
      <w:proofErr w:type="spellStart"/>
      <w:r w:rsidRPr="00DE7A62">
        <w:rPr>
          <w:rFonts w:ascii="Times New Roman" w:hAnsi="Times New Roman" w:cs="Times New Roman"/>
          <w:sz w:val="24"/>
          <w:szCs w:val="24"/>
          <w:lang w:val="en-IN"/>
        </w:rPr>
        <w:t>bcrypt</w:t>
      </w:r>
      <w:proofErr w:type="spellEnd"/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25D1D14" w14:textId="77777777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JWT Authentication </w:t>
      </w:r>
    </w:p>
    <w:p w14:paraId="49313778" w14:textId="77777777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HTTPS communication </w:t>
      </w:r>
    </w:p>
    <w:p w14:paraId="0029E113" w14:textId="77777777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Role-Based Access Control (RBAC) </w:t>
      </w:r>
    </w:p>
    <w:p w14:paraId="61AC3E49" w14:textId="77777777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Input validation </w:t>
      </w:r>
    </w:p>
    <w:p w14:paraId="27DE730E" w14:textId="77777777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SQL/NoSQL Injection prevention </w:t>
      </w:r>
    </w:p>
    <w:p w14:paraId="1BF09D9B" w14:textId="77777777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Cross-Site Scripting (XSS) protection </w:t>
      </w:r>
    </w:p>
    <w:p w14:paraId="03F5264A" w14:textId="64DBB525" w:rsidR="008402C3" w:rsidRPr="00DE7A62" w:rsidRDefault="008402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CSRF protection </w:t>
      </w:r>
    </w:p>
    <w:p w14:paraId="6ECA98A8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5.4 Maintainability and Scalability</w:t>
      </w:r>
    </w:p>
    <w:p w14:paraId="6D4F5293" w14:textId="77777777" w:rsidR="008402C3" w:rsidRPr="00DE7A62" w:rsidRDefault="008402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Modular architecture </w:t>
      </w:r>
    </w:p>
    <w:p w14:paraId="171FC0D3" w14:textId="77777777" w:rsidR="008402C3" w:rsidRPr="00DE7A62" w:rsidRDefault="008402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Easy feature addition </w:t>
      </w:r>
    </w:p>
    <w:p w14:paraId="38351606" w14:textId="77777777" w:rsidR="008402C3" w:rsidRPr="00DE7A62" w:rsidRDefault="008402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MVC design pattern </w:t>
      </w:r>
    </w:p>
    <w:p w14:paraId="679AC6EF" w14:textId="77777777" w:rsidR="008402C3" w:rsidRPr="00DE7A62" w:rsidRDefault="008402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RESTful APIs </w:t>
      </w:r>
    </w:p>
    <w:p w14:paraId="37CEA819" w14:textId="77777777" w:rsidR="008402C3" w:rsidRPr="00DE7A62" w:rsidRDefault="008402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Horizontal scalability </w:t>
      </w:r>
    </w:p>
    <w:p w14:paraId="0E13A8CB" w14:textId="77777777" w:rsidR="008402C3" w:rsidRPr="00DE7A62" w:rsidRDefault="008402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>Cloud deployment support</w:t>
      </w:r>
    </w:p>
    <w:p w14:paraId="31A26AC4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6. Appendix: UML Diagrams</w:t>
      </w:r>
    </w:p>
    <w:p w14:paraId="3EE6A384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following UML diagrams should be included:</w:t>
      </w:r>
    </w:p>
    <w:p w14:paraId="311BCF47" w14:textId="77777777" w:rsidR="008402C3" w:rsidRPr="00DE7A62" w:rsidRDefault="008402C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Use Case Diagram </w:t>
      </w:r>
    </w:p>
    <w:p w14:paraId="12EBA5D8" w14:textId="77777777" w:rsidR="008402C3" w:rsidRPr="00DE7A62" w:rsidRDefault="008402C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Activity Diagram </w:t>
      </w:r>
    </w:p>
    <w:p w14:paraId="75461B25" w14:textId="77777777" w:rsidR="008402C3" w:rsidRPr="00DE7A62" w:rsidRDefault="008402C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Sequence Diagram </w:t>
      </w:r>
    </w:p>
    <w:p w14:paraId="1D8C45D1" w14:textId="77777777" w:rsidR="008402C3" w:rsidRPr="00DE7A62" w:rsidRDefault="008402C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sz w:val="24"/>
          <w:szCs w:val="24"/>
          <w:lang w:val="en-IN"/>
        </w:rPr>
        <w:t xml:space="preserve">Class Diagram </w:t>
      </w:r>
    </w:p>
    <w:p w14:paraId="419A6BB1" w14:textId="2127B8C5" w:rsid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 xml:space="preserve">Entity Relationship (ER) Diagram </w:t>
      </w:r>
    </w:p>
    <w:p w14:paraId="01820EBE" w14:textId="1C70B99A" w:rsidR="0061232A" w:rsidRDefault="0061232A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232A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B8D1AFE" wp14:editId="18A396D2">
            <wp:extent cx="5943600" cy="4389120"/>
            <wp:effectExtent l="0" t="0" r="0" b="0"/>
            <wp:docPr id="8986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55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CEE5" w14:textId="07058AA1" w:rsidR="0061232A" w:rsidRDefault="0061232A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232A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AA3F8F5" wp14:editId="5028E47A">
            <wp:extent cx="6134100" cy="5905500"/>
            <wp:effectExtent l="0" t="0" r="0" b="0"/>
            <wp:docPr id="7042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3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633" cy="59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840E" w14:textId="565CFDEA" w:rsidR="0061232A" w:rsidRDefault="0061232A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232A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885E72E" wp14:editId="3C8C887E">
            <wp:extent cx="5943600" cy="4206240"/>
            <wp:effectExtent l="0" t="0" r="0" b="3810"/>
            <wp:docPr id="6328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0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3934" w14:textId="080189E2" w:rsidR="0061232A" w:rsidRDefault="0061232A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232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E13463F" wp14:editId="4D28BE73">
            <wp:extent cx="5943600" cy="3429000"/>
            <wp:effectExtent l="0" t="0" r="0" b="0"/>
            <wp:docPr id="11954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6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C064" w14:textId="1D0C699D" w:rsidR="0061232A" w:rsidRDefault="0061232A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232A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03C6FC6" wp14:editId="2CECB6FD">
            <wp:extent cx="5943600" cy="5635625"/>
            <wp:effectExtent l="0" t="0" r="0" b="3175"/>
            <wp:docPr id="8673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83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8B50" w14:textId="76422F46" w:rsidR="0061232A" w:rsidRPr="008402C3" w:rsidRDefault="0061232A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232A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41C987F" wp14:editId="38133AF2">
            <wp:extent cx="3490262" cy="5654530"/>
            <wp:effectExtent l="0" t="0" r="0" b="3810"/>
            <wp:docPr id="16440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2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3A58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7. Glossary &amp; Acronyms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681"/>
      </w:tblGrid>
      <w:tr w:rsidR="008402C3" w:rsidRPr="008402C3" w14:paraId="4BC48A53" w14:textId="77777777" w:rsidTr="00840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2207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3973B23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Definition</w:t>
            </w:r>
          </w:p>
        </w:tc>
      </w:tr>
      <w:tr w:rsidR="008402C3" w:rsidRPr="008402C3" w14:paraId="36FC68E0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7F79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44561F52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Requirements Specification</w:t>
            </w:r>
          </w:p>
        </w:tc>
      </w:tr>
      <w:tr w:rsidR="008402C3" w:rsidRPr="008402C3" w14:paraId="1EED6AD4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3C49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7D256700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Unified </w:t>
            </w:r>
            <w:proofErr w:type="spellStart"/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Modeling</w:t>
            </w:r>
            <w:proofErr w:type="spellEnd"/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Language</w:t>
            </w:r>
          </w:p>
        </w:tc>
      </w:tr>
      <w:tr w:rsidR="008402C3" w:rsidRPr="008402C3" w14:paraId="047C3663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1C5D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ED4CAFE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 Programming Interface</w:t>
            </w:r>
          </w:p>
        </w:tc>
      </w:tr>
      <w:tr w:rsidR="008402C3" w:rsidRPr="008402C3" w14:paraId="6385855D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2BB7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0E7CC45B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Management System</w:t>
            </w:r>
          </w:p>
        </w:tc>
      </w:tr>
      <w:tr w:rsidR="008402C3" w:rsidRPr="008402C3" w14:paraId="535D5A49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245E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RBAC</w:t>
            </w:r>
          </w:p>
        </w:tc>
        <w:tc>
          <w:tcPr>
            <w:tcW w:w="0" w:type="auto"/>
            <w:vAlign w:val="center"/>
            <w:hideMark/>
          </w:tcPr>
          <w:p w14:paraId="6131ECFC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Role-Based Access Control</w:t>
            </w:r>
          </w:p>
        </w:tc>
      </w:tr>
      <w:tr w:rsidR="008402C3" w:rsidRPr="008402C3" w14:paraId="5D0214F7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7B16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047C94C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 Web Token</w:t>
            </w:r>
          </w:p>
        </w:tc>
      </w:tr>
      <w:tr w:rsidR="008402C3" w:rsidRPr="008402C3" w14:paraId="44211BF0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35F4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1819AEB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HyperText</w:t>
            </w:r>
            <w:proofErr w:type="spellEnd"/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Transfer Protocol Secure</w:t>
            </w:r>
          </w:p>
        </w:tc>
      </w:tr>
      <w:tr w:rsidR="008402C3" w:rsidRPr="008402C3" w14:paraId="6335DE91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959D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4D2D7031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Graphical User Interface</w:t>
            </w:r>
          </w:p>
        </w:tc>
      </w:tr>
      <w:tr w:rsidR="008402C3" w:rsidRPr="008402C3" w14:paraId="0175EB7E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478E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ER Diagram</w:t>
            </w:r>
          </w:p>
        </w:tc>
        <w:tc>
          <w:tcPr>
            <w:tcW w:w="0" w:type="auto"/>
            <w:vAlign w:val="center"/>
            <w:hideMark/>
          </w:tcPr>
          <w:p w14:paraId="66CDD51F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Entity Relationship Diagram</w:t>
            </w:r>
          </w:p>
        </w:tc>
      </w:tr>
      <w:tr w:rsidR="008402C3" w:rsidRPr="008402C3" w14:paraId="574C966E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0376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310992AC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Create, Read, Update, Delete</w:t>
            </w:r>
          </w:p>
        </w:tc>
      </w:tr>
      <w:tr w:rsidR="008402C3" w:rsidRPr="008402C3" w14:paraId="0A82A953" w14:textId="77777777" w:rsidTr="00840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D629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HMS</w:t>
            </w:r>
          </w:p>
        </w:tc>
        <w:tc>
          <w:tcPr>
            <w:tcW w:w="0" w:type="auto"/>
            <w:vAlign w:val="center"/>
            <w:hideMark/>
          </w:tcPr>
          <w:p w14:paraId="4FABBD1C" w14:textId="77777777" w:rsidR="008402C3" w:rsidRPr="008402C3" w:rsidRDefault="008402C3" w:rsidP="008402C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2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Hostel Management System</w:t>
            </w:r>
          </w:p>
        </w:tc>
      </w:tr>
    </w:tbl>
    <w:p w14:paraId="657926BD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6C5C48" w14:textId="0B916FC2" w:rsidR="008402C3" w:rsidRPr="00DE7A62" w:rsidRDefault="008402C3" w:rsidP="008402C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E7A6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B1D3D06" w14:textId="77777777" w:rsidR="008402C3" w:rsidRPr="008402C3" w:rsidRDefault="008402C3" w:rsidP="008402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02C3">
        <w:rPr>
          <w:rFonts w:ascii="Times New Roman" w:hAnsi="Times New Roman" w:cs="Times New Roman"/>
          <w:sz w:val="24"/>
          <w:szCs w:val="24"/>
          <w:lang w:val="en-IN"/>
        </w:rPr>
        <w:t>The Hostel Management System is intended to automate hostel operations by providing secure, efficient, and user-friendly management of students, rooms, fees, complaints, attendance, visitors, and reports. The system improves operational efficiency, reduces manual effort, enhances data security, and provides a scalable foundation for future enhancements.</w:t>
      </w:r>
    </w:p>
    <w:p w14:paraId="68F3D475" w14:textId="77777777" w:rsidR="004751EB" w:rsidRPr="008402C3" w:rsidRDefault="004751EB" w:rsidP="008402C3">
      <w:pPr>
        <w:rPr>
          <w:rFonts w:ascii="Times New Roman" w:hAnsi="Times New Roman" w:cs="Times New Roman"/>
          <w:sz w:val="24"/>
          <w:szCs w:val="24"/>
        </w:rPr>
      </w:pPr>
    </w:p>
    <w:sectPr w:rsidR="004751EB" w:rsidRPr="0084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953A" w14:textId="77777777" w:rsidR="0094779F" w:rsidRDefault="0094779F">
      <w:pPr>
        <w:spacing w:line="240" w:lineRule="auto"/>
      </w:pPr>
      <w:r>
        <w:separator/>
      </w:r>
    </w:p>
  </w:endnote>
  <w:endnote w:type="continuationSeparator" w:id="0">
    <w:p w14:paraId="7684D624" w14:textId="77777777" w:rsidR="0094779F" w:rsidRDefault="00947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2C04" w14:textId="77777777" w:rsidR="0094779F" w:rsidRDefault="0094779F">
      <w:pPr>
        <w:spacing w:after="0"/>
      </w:pPr>
      <w:r>
        <w:separator/>
      </w:r>
    </w:p>
  </w:footnote>
  <w:footnote w:type="continuationSeparator" w:id="0">
    <w:p w14:paraId="5408AB9A" w14:textId="77777777" w:rsidR="0094779F" w:rsidRDefault="009477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C567D2"/>
    <w:multiLevelType w:val="hybridMultilevel"/>
    <w:tmpl w:val="6C6E3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C21C5"/>
    <w:multiLevelType w:val="hybridMultilevel"/>
    <w:tmpl w:val="67AA5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497662"/>
    <w:multiLevelType w:val="hybridMultilevel"/>
    <w:tmpl w:val="B95EF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CC0FA4"/>
    <w:multiLevelType w:val="hybridMultilevel"/>
    <w:tmpl w:val="955EB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004666"/>
    <w:multiLevelType w:val="hybridMultilevel"/>
    <w:tmpl w:val="DE12D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A531B"/>
    <w:multiLevelType w:val="hybridMultilevel"/>
    <w:tmpl w:val="130C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F3293"/>
    <w:multiLevelType w:val="hybridMultilevel"/>
    <w:tmpl w:val="DD7A1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31B14"/>
    <w:multiLevelType w:val="hybridMultilevel"/>
    <w:tmpl w:val="2B0A9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A581E"/>
    <w:multiLevelType w:val="hybridMultilevel"/>
    <w:tmpl w:val="86B8D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A77DE"/>
    <w:multiLevelType w:val="hybridMultilevel"/>
    <w:tmpl w:val="9F5C1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E59F8"/>
    <w:multiLevelType w:val="hybridMultilevel"/>
    <w:tmpl w:val="8B387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14A07"/>
    <w:multiLevelType w:val="hybridMultilevel"/>
    <w:tmpl w:val="6A42F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94595"/>
    <w:multiLevelType w:val="hybridMultilevel"/>
    <w:tmpl w:val="5C049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81288"/>
    <w:multiLevelType w:val="hybridMultilevel"/>
    <w:tmpl w:val="49140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07AE5"/>
    <w:multiLevelType w:val="hybridMultilevel"/>
    <w:tmpl w:val="C898F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C4A72"/>
    <w:multiLevelType w:val="hybridMultilevel"/>
    <w:tmpl w:val="8C96E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2C0D91"/>
    <w:multiLevelType w:val="hybridMultilevel"/>
    <w:tmpl w:val="26B09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C451A"/>
    <w:multiLevelType w:val="hybridMultilevel"/>
    <w:tmpl w:val="5BBE0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974D8"/>
    <w:multiLevelType w:val="hybridMultilevel"/>
    <w:tmpl w:val="A474A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628F4"/>
    <w:multiLevelType w:val="hybridMultilevel"/>
    <w:tmpl w:val="A34E7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223B46"/>
    <w:multiLevelType w:val="hybridMultilevel"/>
    <w:tmpl w:val="52060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DE47E6"/>
    <w:multiLevelType w:val="hybridMultilevel"/>
    <w:tmpl w:val="24C64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E7BDC"/>
    <w:multiLevelType w:val="hybridMultilevel"/>
    <w:tmpl w:val="DE503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F0509"/>
    <w:multiLevelType w:val="hybridMultilevel"/>
    <w:tmpl w:val="CCC41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44AD2"/>
    <w:multiLevelType w:val="hybridMultilevel"/>
    <w:tmpl w:val="2A22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73F37"/>
    <w:multiLevelType w:val="hybridMultilevel"/>
    <w:tmpl w:val="B75CE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D70EA"/>
    <w:multiLevelType w:val="hybridMultilevel"/>
    <w:tmpl w:val="3F029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E2264A"/>
    <w:multiLevelType w:val="hybridMultilevel"/>
    <w:tmpl w:val="5EB6C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727C79"/>
    <w:multiLevelType w:val="hybridMultilevel"/>
    <w:tmpl w:val="1C9E1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465A6"/>
    <w:multiLevelType w:val="hybridMultilevel"/>
    <w:tmpl w:val="DAE2B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280B20"/>
    <w:multiLevelType w:val="hybridMultilevel"/>
    <w:tmpl w:val="F36E4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53033D"/>
    <w:multiLevelType w:val="hybridMultilevel"/>
    <w:tmpl w:val="E16A2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545E46"/>
    <w:multiLevelType w:val="hybridMultilevel"/>
    <w:tmpl w:val="F2FA2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239145">
    <w:abstractNumId w:val="5"/>
  </w:num>
  <w:num w:numId="2" w16cid:durableId="992180988">
    <w:abstractNumId w:val="3"/>
  </w:num>
  <w:num w:numId="3" w16cid:durableId="713847329">
    <w:abstractNumId w:val="2"/>
  </w:num>
  <w:num w:numId="4" w16cid:durableId="2147232978">
    <w:abstractNumId w:val="4"/>
  </w:num>
  <w:num w:numId="5" w16cid:durableId="1283268424">
    <w:abstractNumId w:val="1"/>
  </w:num>
  <w:num w:numId="6" w16cid:durableId="367680391">
    <w:abstractNumId w:val="0"/>
  </w:num>
  <w:num w:numId="7" w16cid:durableId="1109548284">
    <w:abstractNumId w:val="37"/>
  </w:num>
  <w:num w:numId="8" w16cid:durableId="1244336930">
    <w:abstractNumId w:val="21"/>
  </w:num>
  <w:num w:numId="9" w16cid:durableId="1399980845">
    <w:abstractNumId w:val="34"/>
  </w:num>
  <w:num w:numId="10" w16cid:durableId="2026588355">
    <w:abstractNumId w:val="15"/>
  </w:num>
  <w:num w:numId="11" w16cid:durableId="322011108">
    <w:abstractNumId w:val="11"/>
  </w:num>
  <w:num w:numId="12" w16cid:durableId="1968924508">
    <w:abstractNumId w:val="36"/>
  </w:num>
  <w:num w:numId="13" w16cid:durableId="1031078698">
    <w:abstractNumId w:val="9"/>
  </w:num>
  <w:num w:numId="14" w16cid:durableId="805703013">
    <w:abstractNumId w:val="38"/>
  </w:num>
  <w:num w:numId="15" w16cid:durableId="1968001993">
    <w:abstractNumId w:val="10"/>
  </w:num>
  <w:num w:numId="16" w16cid:durableId="1501433749">
    <w:abstractNumId w:val="33"/>
  </w:num>
  <w:num w:numId="17" w16cid:durableId="102768749">
    <w:abstractNumId w:val="20"/>
  </w:num>
  <w:num w:numId="18" w16cid:durableId="1686713470">
    <w:abstractNumId w:val="8"/>
  </w:num>
  <w:num w:numId="19" w16cid:durableId="531764477">
    <w:abstractNumId w:val="23"/>
  </w:num>
  <w:num w:numId="20" w16cid:durableId="1774860017">
    <w:abstractNumId w:val="28"/>
  </w:num>
  <w:num w:numId="21" w16cid:durableId="1950431037">
    <w:abstractNumId w:val="27"/>
  </w:num>
  <w:num w:numId="22" w16cid:durableId="101804725">
    <w:abstractNumId w:val="26"/>
  </w:num>
  <w:num w:numId="23" w16cid:durableId="621152105">
    <w:abstractNumId w:val="31"/>
  </w:num>
  <w:num w:numId="24" w16cid:durableId="99836718">
    <w:abstractNumId w:val="14"/>
  </w:num>
  <w:num w:numId="25" w16cid:durableId="499154664">
    <w:abstractNumId w:val="24"/>
  </w:num>
  <w:num w:numId="26" w16cid:durableId="2080134710">
    <w:abstractNumId w:val="17"/>
  </w:num>
  <w:num w:numId="27" w16cid:durableId="380784711">
    <w:abstractNumId w:val="7"/>
  </w:num>
  <w:num w:numId="28" w16cid:durableId="315886691">
    <w:abstractNumId w:val="32"/>
  </w:num>
  <w:num w:numId="29" w16cid:durableId="1866402657">
    <w:abstractNumId w:val="19"/>
  </w:num>
  <w:num w:numId="30" w16cid:durableId="488718572">
    <w:abstractNumId w:val="29"/>
  </w:num>
  <w:num w:numId="31" w16cid:durableId="1207571103">
    <w:abstractNumId w:val="6"/>
  </w:num>
  <w:num w:numId="32" w16cid:durableId="1654069307">
    <w:abstractNumId w:val="22"/>
  </w:num>
  <w:num w:numId="33" w16cid:durableId="1610356456">
    <w:abstractNumId w:val="30"/>
  </w:num>
  <w:num w:numId="34" w16cid:durableId="1410270203">
    <w:abstractNumId w:val="25"/>
  </w:num>
  <w:num w:numId="35" w16cid:durableId="965699821">
    <w:abstractNumId w:val="12"/>
  </w:num>
  <w:num w:numId="36" w16cid:durableId="1355381347">
    <w:abstractNumId w:val="35"/>
  </w:num>
  <w:num w:numId="37" w16cid:durableId="1688865566">
    <w:abstractNumId w:val="16"/>
  </w:num>
  <w:num w:numId="38" w16cid:durableId="1402564269">
    <w:abstractNumId w:val="18"/>
  </w:num>
  <w:num w:numId="39" w16cid:durableId="1318413549">
    <w:abstractNumId w:val="1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C08"/>
    <w:rsid w:val="00034616"/>
    <w:rsid w:val="0006063C"/>
    <w:rsid w:val="000D5F41"/>
    <w:rsid w:val="0015074B"/>
    <w:rsid w:val="00185CCA"/>
    <w:rsid w:val="0029639D"/>
    <w:rsid w:val="002D7022"/>
    <w:rsid w:val="00326F90"/>
    <w:rsid w:val="00402036"/>
    <w:rsid w:val="00473F46"/>
    <w:rsid w:val="004751EB"/>
    <w:rsid w:val="005960B1"/>
    <w:rsid w:val="0061232A"/>
    <w:rsid w:val="008402C3"/>
    <w:rsid w:val="008B0988"/>
    <w:rsid w:val="0094779F"/>
    <w:rsid w:val="00982399"/>
    <w:rsid w:val="00987762"/>
    <w:rsid w:val="00A0254D"/>
    <w:rsid w:val="00AA1D8D"/>
    <w:rsid w:val="00B47730"/>
    <w:rsid w:val="00CB0664"/>
    <w:rsid w:val="00CF3683"/>
    <w:rsid w:val="00D746A0"/>
    <w:rsid w:val="00DE7A62"/>
    <w:rsid w:val="00E927D2"/>
    <w:rsid w:val="00FC693F"/>
    <w:rsid w:val="68DE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BE968"/>
  <w14:defaultImageDpi w14:val="300"/>
  <w15:docId w15:val="{58C1524A-CA0F-4E80-B056-B8FDA033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C0D686A68534BBCFAB7ACFA04F872" ma:contentTypeVersion="11" ma:contentTypeDescription="Create a new document." ma:contentTypeScope="" ma:versionID="e8d404fd8f4065aee24eea9d8ce30b33">
  <xsd:schema xmlns:xsd="http://www.w3.org/2001/XMLSchema" xmlns:xs="http://www.w3.org/2001/XMLSchema" xmlns:p="http://schemas.microsoft.com/office/2006/metadata/properties" xmlns:ns2="eb7ed01c-e1e3-4632-adaf-d6085c1acdbc" xmlns:ns3="75f1d1de-8b6f-4690-bd7e-4a7619080584" targetNamespace="http://schemas.microsoft.com/office/2006/metadata/properties" ma:root="true" ma:fieldsID="42fdb421f63f86994359f0b50b0702e8" ns2:_="" ns3:_="">
    <xsd:import namespace="eb7ed01c-e1e3-4632-adaf-d6085c1acdbc"/>
    <xsd:import namespace="75f1d1de-8b6f-4690-bd7e-4a76190805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ed01c-e1e3-4632-adaf-d6085c1acdb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1d1de-8b6f-4690-bd7e-4a76190805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8c1510-2cfd-4846-82ee-5a2dc0f16cba}" ma:internalName="TaxCatchAll" ma:showField="CatchAllData" ma:web="75f1d1de-8b6f-4690-bd7e-4a76190805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b7ed01c-e1e3-4632-adaf-d6085c1acdbc" xsi:nil="true"/>
    <TaxCatchAll xmlns="75f1d1de-8b6f-4690-bd7e-4a7619080584" xsi:nil="true"/>
    <lcf76f155ced4ddcb4097134ff3c332f xmlns="eb7ed01c-e1e3-4632-adaf-d6085c1acd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1D9CA2-5529-4C29-A785-F363526148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20B2EC-72D4-4477-A5F1-48362D63F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ed01c-e1e3-4632-adaf-d6085c1acdbc"/>
    <ds:schemaRef ds:uri="75f1d1de-8b6f-4690-bd7e-4a7619080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C35FDE-3BEA-4434-8383-C9BDA09FBEC1}">
  <ds:schemaRefs>
    <ds:schemaRef ds:uri="http://schemas.microsoft.com/office/2006/metadata/properties"/>
    <ds:schemaRef ds:uri="http://schemas.microsoft.com/office/infopath/2007/PartnerControls"/>
    <ds:schemaRef ds:uri="eb7ed01c-e1e3-4632-adaf-d6085c1acdbc"/>
    <ds:schemaRef ds:uri="75f1d1de-8b6f-4690-bd7e-4a76190805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1424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Samuthrikashree S 24BCS237</cp:lastModifiedBy>
  <cp:revision>2</cp:revision>
  <dcterms:created xsi:type="dcterms:W3CDTF">2026-09-16T03:26:00Z</dcterms:created>
  <dcterms:modified xsi:type="dcterms:W3CDTF">2026-09-16T03:26:00Z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eyJoZGlkIjoiNjViNzRjNzk5N2NjYTJlMzRhZGI3N2U2MjMxMGY0NTQiLCJ1c2VySWQiOiI1Njc2NTM0MjU3MzEifQ==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CDFE0082C207428B8355973C2DF61E97_12</vt:lpwstr>
  </property>
  <property fmtid="{D5CDD505-2E9C-101B-9397-08002B2CF9AE}" pid="5" name="ContentTypeId">
    <vt:lpwstr>0x010100861C0D686A68534BBCFAB7ACFA04F872</vt:lpwstr>
  </property>
</Properties>
</file>